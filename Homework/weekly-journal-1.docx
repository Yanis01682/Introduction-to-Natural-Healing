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FE3EC">
      <w:pPr>
        <w:jc w:val="center"/>
      </w:pPr>
      <w:r>
        <w:rPr>
          <w:rFonts w:ascii="黑体" w:hAnsi="黑体" w:eastAsia="黑体"/>
          <w:b/>
          <w:sz w:val="32"/>
        </w:rPr>
        <w:t>学习周记-1</w:t>
      </w:r>
    </w:p>
    <w:p w14:paraId="578DF6B6">
      <w:pPr>
        <w:spacing w:before="0" w:after="0" w:line="240" w:lineRule="auto"/>
        <w:jc w:val="left"/>
      </w:pPr>
      <w:r>
        <w:rPr>
          <w:rFonts w:ascii="宋体" w:hAnsi="宋体" w:eastAsia="宋体"/>
          <w:sz w:val="21"/>
        </w:rPr>
        <w:t>课程名称：自然疗愈基础</w:t>
      </w:r>
    </w:p>
    <w:p w14:paraId="43AA1AAF">
      <w:pPr>
        <w:spacing w:before="0" w:after="0" w:line="240" w:lineRule="auto"/>
        <w:jc w:val="left"/>
      </w:pPr>
      <w:r>
        <w:t>Name: Redacted    Student ID: Redacted</w:t>
      </w:r>
    </w:p>
    <w:p w14:paraId="550EB13B">
      <w:pPr>
        <w:spacing w:before="120" w:after="60" w:line="240" w:lineRule="auto"/>
      </w:pPr>
      <w:r>
        <w:rPr>
          <w:rFonts w:ascii="黑体" w:hAnsi="黑体" w:eastAsia="黑体"/>
          <w:b/>
          <w:sz w:val="24"/>
        </w:rPr>
        <w:t>一、课上学习与总体体会</w:t>
      </w:r>
    </w:p>
    <w:p w14:paraId="0FB38415">
      <w:pPr>
        <w:spacing w:before="0" w:after="0" w:line="240" w:lineRule="auto"/>
        <w:ind w:firstLine="420"/>
      </w:pPr>
      <w:r>
        <w:rPr>
          <w:rFonts w:ascii="宋体" w:hAnsi="宋体" w:eastAsia="宋体"/>
          <w:sz w:val="21"/>
        </w:rPr>
        <w:t>通过本周课程，我对自然疗愈的理解更加具体了。过去我常把亲近自然当成一种简单的放松方式，但上课以后我意识到，它更像是一种有意识的练习：放慢节奏，打开五感，减少主观评判，重新感受自己与自然的关系。我也因此开始明白，自然不只是“好</w:t>
      </w:r>
      <w:bookmarkStart w:id="0" w:name="_GoBack"/>
      <w:bookmarkEnd w:id="0"/>
      <w:r>
        <w:rPr>
          <w:rFonts w:ascii="宋体" w:hAnsi="宋体" w:eastAsia="宋体"/>
          <w:sz w:val="21"/>
        </w:rPr>
        <w:t>看”的背景，而是真正能够帮助人调整情绪、恢复注意力的环境。</w:t>
      </w:r>
    </w:p>
    <w:p w14:paraId="042F656A">
      <w:pPr>
        <w:spacing w:before="120" w:after="60" w:line="240" w:lineRule="auto"/>
      </w:pPr>
      <w:r>
        <w:rPr>
          <w:rFonts w:ascii="黑体" w:hAnsi="黑体" w:eastAsia="黑体"/>
          <w:b/>
          <w:sz w:val="24"/>
        </w:rPr>
        <w:t>二、一次印象深刻的自然体验</w:t>
      </w:r>
    </w:p>
    <w:p w14:paraId="1FCF1E76">
      <w:pPr>
        <w:spacing w:before="0" w:after="0" w:line="240" w:lineRule="auto"/>
        <w:ind w:firstLine="420"/>
      </w:pPr>
      <w:r>
        <w:rPr>
          <w:rFonts w:ascii="宋体" w:hAnsi="宋体" w:eastAsia="宋体"/>
          <w:sz w:val="21"/>
        </w:rPr>
        <w:t>让我印象很深的一次自然体验，是上一个寒假去爬北京西山。那天是冬天的上午，天气很冷，山里的风比市区更直接，树叶大多已经落下，山路两边的颜色也比较朴素，没有春天和夏天那种浓烈的绿色。一开始我只是把它当成一次普通爬山，但越往上走，周围越安静，脚踩在落叶和碎石上的声音、风吹过树枝的声音，都变得格外清楚。</w:t>
      </w:r>
    </w:p>
    <w:p w14:paraId="28FD276E">
      <w:pPr>
        <w:spacing w:before="0" w:after="0" w:line="240" w:lineRule="auto"/>
        <w:ind w:firstLine="420"/>
      </w:pPr>
      <w:r>
        <w:rPr>
          <w:rFonts w:ascii="宋体" w:hAnsi="宋体" w:eastAsia="宋体"/>
          <w:sz w:val="21"/>
        </w:rPr>
        <w:t>走到视野比较开阔的地方时，我突然感觉到人在自然面前其实很小。平时在城市里，注意力总被手机、消息和安排切得很碎，但在山上，很多杂乱的念头反而慢慢安静下来。我当时最明显的感受是清醒和开阔，也第一次认真意识到，自然的价值不只是供人欣赏，它还能让人从紧张的节奏里退出来，重新整理自己。从那以后，我更愿意主动走进自然，也开始提醒自己不要总是用过于主观的好恶去判断自然中的一切。</w:t>
      </w:r>
    </w:p>
    <w:p w14:paraId="64570291">
      <w:pPr>
        <w:spacing w:before="120" w:after="60" w:line="240" w:lineRule="auto"/>
      </w:pPr>
      <w:r>
        <w:rPr>
          <w:rFonts w:ascii="黑体" w:hAnsi="黑体" w:eastAsia="黑体"/>
          <w:b/>
          <w:sz w:val="24"/>
        </w:rPr>
        <w:t>三、自然独处练习记录</w:t>
      </w:r>
    </w:p>
    <w:p w14:paraId="71BB42D3">
      <w:pPr>
        <w:spacing w:before="0" w:after="0" w:line="240" w:lineRule="auto"/>
        <w:ind w:firstLine="420"/>
      </w:pPr>
      <w:r>
        <w:rPr>
          <w:rFonts w:ascii="宋体" w:hAnsi="宋体" w:eastAsia="宋体"/>
          <w:sz w:val="21"/>
        </w:rPr>
        <w:t>本次自然独处练习完成时间为2026年4月25日下午，地点为颐和园谐趣园及周边小山。这次练习是在老师带领下进行的加分体验活动内容之一，可作为课后自然独处练习的记录。我们在相对安静、远离密集人群干扰的自然环境中进行独处、静坐与观察。</w:t>
      </w:r>
    </w:p>
    <w:p w14:paraId="4C47BD6D">
      <w:pPr>
        <w:spacing w:before="0" w:after="0" w:line="240" w:lineRule="auto"/>
        <w:ind w:firstLine="420"/>
      </w:pPr>
      <w:r>
        <w:rPr>
          <w:rFonts w:ascii="宋体" w:hAnsi="宋体" w:eastAsia="宋体"/>
          <w:sz w:val="21"/>
        </w:rPr>
        <w:t>在谐趣园里，我先注意到湖面上的柳絮和绿头鸭。柳絮铺在水面上，远看很轻，翻转照片后甚至像在下雪。在谐趣园里的小山上，我还看到有人放着的小米，想到这里的生命活动一直在自然发生。离开谐趣园、前往另一边小山的路上，老师引导我们触摸树干，我摸到了树皮上被刀刻过的纹路，也感受到同一棵树阴面和阳面的湿度差异。</w:t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1BD8C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7" w:type="dxa"/>
          </w:tcPr>
          <w:p w14:paraId="195E5A63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2339975" cy="1754505"/>
                  <wp:effectExtent l="0" t="0" r="9525" b="1079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7" w:type="dxa"/>
          </w:tcPr>
          <w:p w14:paraId="7DD60B03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2339975" cy="1754505"/>
                  <wp:effectExtent l="0" t="0" r="9525" b="1079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340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28E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7" w:type="dxa"/>
          </w:tcPr>
          <w:p w14:paraId="4408A6CF">
            <w:pPr>
              <w:spacing w:before="0" w:after="0" w:line="240" w:lineRule="auto"/>
              <w:jc w:val="center"/>
            </w:pPr>
            <w:r>
              <w:rPr>
                <w:rFonts w:ascii="楷体" w:hAnsi="楷体" w:eastAsia="楷体"/>
                <w:sz w:val="17"/>
              </w:rPr>
              <w:t>图1 谐趣园现场环境。</w:t>
            </w:r>
          </w:p>
        </w:tc>
        <w:tc>
          <w:tcPr>
            <w:tcW w:w="4317" w:type="dxa"/>
          </w:tcPr>
          <w:p w14:paraId="22653C7A">
            <w:pPr>
              <w:spacing w:before="0" w:after="0" w:line="240" w:lineRule="auto"/>
              <w:jc w:val="center"/>
            </w:pPr>
            <w:r>
              <w:rPr>
                <w:rFonts w:ascii="楷体" w:hAnsi="楷体" w:eastAsia="楷体"/>
                <w:sz w:val="17"/>
              </w:rPr>
              <w:t>图2 柳絮与倒影，翻转后像在下雪。</w:t>
            </w:r>
          </w:p>
        </w:tc>
      </w:tr>
    </w:tbl>
    <w:p w14:paraId="7E5BF5F8">
      <w:pPr>
        <w:spacing w:before="0" w:after="0" w:line="240" w:lineRule="auto"/>
        <w:ind w:firstLine="420"/>
      </w:pPr>
      <w:r>
        <w:rPr>
          <w:rFonts w:ascii="宋体" w:hAnsi="宋体" w:eastAsia="宋体"/>
          <w:sz w:val="21"/>
        </w:rPr>
        <w:t>到小山上静坐观察时，我一开始还有些分心，但慢慢就把注意力放回到了当下。微风吹过来时很凉快，空气也很清新，放眼望去几乎全是绿色的树，很少能在市内看到这样几乎没有建筑的视野。我的情绪也从一开始的浮躁慢慢变得安静、清醒、开阔。另外，这次练习也让我反思，不能总是用“喜欢”或“不喜欢”去判断自然中的生命。哪怕是平时不太喜欢的苍蝇，也不应该只从人的主观感受出发去看待。</w:t>
      </w:r>
    </w:p>
    <w:p w14:paraId="4A7D1D5D">
      <w:pPr>
        <w:spacing w:before="120" w:after="60" w:line="240" w:lineRule="auto"/>
      </w:pPr>
      <w:r>
        <w:rPr>
          <w:rFonts w:ascii="黑体" w:hAnsi="黑体" w:eastAsia="黑体"/>
          <w:b/>
          <w:sz w:val="24"/>
        </w:rPr>
        <w:t>四、总结与后续计划</w:t>
      </w:r>
    </w:p>
    <w:p w14:paraId="21067772">
      <w:pPr>
        <w:spacing w:before="0" w:after="0" w:line="240" w:lineRule="auto"/>
        <w:ind w:firstLine="420"/>
      </w:pPr>
      <w:r>
        <w:rPr>
          <w:rFonts w:ascii="宋体" w:hAnsi="宋体" w:eastAsia="宋体"/>
          <w:sz w:val="21"/>
        </w:rPr>
        <w:t>通过这次学习和实践，我对自然疗愈的理解从概念变成了更具体的体验。以后我希望继续保持自然观察和自然独处的习惯，在学习压力比较大的时候，主动回到自然里调整状态，也用更尊重、更开放的态度去看待自然。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021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1109</Words>
  <Characters>1137</Characters>
  <Lines>0</Lines>
  <Paragraphs>0</Paragraphs>
  <TotalTime>1</TotalTime>
  <ScaleCrop>false</ScaleCrop>
  <LinksUpToDate>false</LinksUpToDate>
  <CharactersWithSpaces>1147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/>
  <cp:lastModifiedBy/>
  <dcterms:modified xsi:type="dcterms:W3CDTF">2026-04-27T16:14:17Z</dcterms:modified>
  <cp:revision>1</cp:revision>
  <cp:keywords/>
  <cp:category/>
  <dc:subject/>
</cp:coreProperties>
</file>